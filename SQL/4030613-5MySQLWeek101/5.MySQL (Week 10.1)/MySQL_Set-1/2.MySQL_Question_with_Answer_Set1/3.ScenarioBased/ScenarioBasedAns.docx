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ow6f8y7nvxvb" w:colFirst="0" w:colLast="0"/>
      <w:bookmarkEnd w:id="0"/>
      <w:r>
        <w:rPr>
          <w:b/>
          <w:color w:val="000000"/>
          <w:sz w:val="26"/>
          <w:szCs w:val="26"/>
          <w:rtl w:val="0"/>
        </w:rPr>
        <w:t>Scenario 1: Employee Sal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pt;height:147pt;width:148.5p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399CC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1ED8B6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1AC7E74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AxIqePuAEAAIA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399CC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1ED8B6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AC7E74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6"/>
          <w:szCs w:val="26"/>
          <w:rtl w:val="0"/>
        </w:rPr>
        <w:t>ary Analysis</w:t>
      </w:r>
    </w:p>
    <w:p w14:paraId="00000002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Find the names and salaries of employees who earn more than the average salary in the company.</w:t>
      </w:r>
    </w:p>
    <w:p w14:paraId="00000003">
      <w:pPr>
        <w:spacing w:before="240" w:after="240"/>
        <w:rPr>
          <w:b/>
        </w:rPr>
      </w:pPr>
      <w:r>
        <w:rPr>
          <w:b/>
          <w:rtl w:val="0"/>
        </w:rPr>
        <w:t>Logic Explanation:</w:t>
      </w:r>
    </w:p>
    <w:p w14:paraId="00000004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 xml:space="preserve">First, calculate the average salary using the </w:t>
      </w:r>
      <w:r>
        <w:rPr>
          <w:rFonts w:ascii="Roboto Mono" w:hAnsi="Roboto Mono" w:eastAsia="Roboto Mono" w:cs="Roboto Mono"/>
          <w:rtl w:val="0"/>
        </w:rPr>
        <w:t>AVG()</w:t>
      </w:r>
      <w:r>
        <w:rPr>
          <w:rtl w:val="0"/>
        </w:rPr>
        <w:t xml:space="preserve"> function.</w:t>
      </w:r>
      <w:r>
        <w:rPr>
          <w:rtl w:val="0"/>
        </w:rPr>
        <w:br w:type="textWrapping"/>
      </w:r>
    </w:p>
    <w:p w14:paraId="00000005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Use a </w:t>
      </w:r>
      <w:r>
        <w:rPr>
          <w:rFonts w:ascii="Roboto Mono" w:hAnsi="Roboto Mono" w:eastAsia="Roboto Mono" w:cs="Roboto Mono"/>
          <w:rtl w:val="0"/>
        </w:rPr>
        <w:t>WHERE</w:t>
      </w:r>
      <w:r>
        <w:rPr>
          <w:rtl w:val="0"/>
        </w:rPr>
        <w:t xml:space="preserve"> clause to filter employees whose salary is greater than the calculated average salary.</w:t>
      </w:r>
      <w:r>
        <w:rPr>
          <w:rtl w:val="0"/>
        </w:rPr>
        <w:br w:type="textWrapping"/>
      </w:r>
    </w:p>
    <w:p w14:paraId="00000006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Use </w:t>
      </w:r>
      <w:r>
        <w:rPr>
          <w:rFonts w:ascii="Roboto Mono" w:hAnsi="Roboto Mono" w:eastAsia="Roboto Mono" w:cs="Roboto Mono"/>
          <w:rtl w:val="0"/>
        </w:rPr>
        <w:t>SELECT</w:t>
      </w:r>
      <w:r>
        <w:rPr>
          <w:rtl w:val="0"/>
        </w:rPr>
        <w:t xml:space="preserve"> to display the employee name and salary.</w:t>
      </w:r>
      <w:r>
        <w:rPr>
          <w:rtl w:val="0"/>
        </w:rPr>
        <w:br w:type="textWrapping"/>
      </w:r>
    </w:p>
    <w:p w14:paraId="00000007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Ensure the query uses the correct table and columns.</w:t>
      </w:r>
      <w:r>
        <w:rPr>
          <w:rtl w:val="0"/>
        </w:rPr>
        <w:br w:type="textWrapping"/>
      </w:r>
    </w:p>
    <w:p w14:paraId="00000008">
      <w:pPr>
        <w:spacing w:before="240" w:after="240"/>
        <w:rPr>
          <w:b/>
        </w:rPr>
      </w:pPr>
      <w:r>
        <w:rPr>
          <w:b/>
          <w:rtl w:val="0"/>
        </w:rPr>
        <w:t>Concepts Used:</w:t>
      </w:r>
    </w:p>
    <w:p w14:paraId="00000009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>Aggregate Functions (</w:t>
      </w:r>
      <w:r>
        <w:rPr>
          <w:rFonts w:ascii="Roboto Mono" w:hAnsi="Roboto Mono" w:eastAsia="Roboto Mono" w:cs="Roboto Mono"/>
          <w:rtl w:val="0"/>
        </w:rPr>
        <w:t>AVG()</w:t>
      </w:r>
      <w:r>
        <w:rPr>
          <w:rtl w:val="0"/>
        </w:rPr>
        <w:t>)</w:t>
      </w:r>
      <w:r>
        <w:rPr>
          <w:rtl w:val="0"/>
        </w:rPr>
        <w:br w:type="textWrapping"/>
      </w:r>
    </w:p>
    <w:p w14:paraId="0000000A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>Filtering (</w:t>
      </w:r>
      <w:r>
        <w:rPr>
          <w:rFonts w:ascii="Roboto Mono" w:hAnsi="Roboto Mono" w:eastAsia="Roboto Mono" w:cs="Roboto Mono"/>
          <w:rtl w:val="0"/>
        </w:rPr>
        <w:t>WHERE</w:t>
      </w:r>
      <w:r>
        <w:rPr>
          <w:rtl w:val="0"/>
        </w:rPr>
        <w:t>)</w:t>
      </w:r>
      <w:r>
        <w:rPr>
          <w:rtl w:val="0"/>
        </w:rPr>
        <w:br w:type="textWrapping"/>
      </w:r>
    </w:p>
    <w:p w14:paraId="0000000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crspqiv31ffl" w:colFirst="0" w:colLast="0"/>
      <w:bookmarkEnd w:id="1"/>
      <w:r>
        <w:rPr>
          <w:b/>
          <w:color w:val="000000"/>
          <w:sz w:val="26"/>
          <w:szCs w:val="26"/>
          <w:rtl w:val="0"/>
        </w:rPr>
        <w:t>Scenario 2: Customer Orders without Matching Records</w:t>
      </w:r>
    </w:p>
    <w:p w14:paraId="0000000C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Retrieve a list of customer names who have not placed any orders.</w:t>
      </w:r>
    </w:p>
    <w:p w14:paraId="0000000D">
      <w:pPr>
        <w:spacing w:before="240" w:after="240"/>
        <w:rPr>
          <w:b/>
        </w:rPr>
      </w:pPr>
      <w:r>
        <w:rPr>
          <w:b/>
          <w:rtl w:val="0"/>
        </w:rPr>
        <w:t>Logic Explanation:</w:t>
      </w:r>
    </w:p>
    <w:p w14:paraId="0000000E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 xml:space="preserve">Perform a </w:t>
      </w:r>
      <w:r>
        <w:rPr>
          <w:rFonts w:ascii="Roboto Mono" w:hAnsi="Roboto Mono" w:eastAsia="Roboto Mono" w:cs="Roboto Mono"/>
          <w:rtl w:val="0"/>
        </w:rPr>
        <w:t>LEFT JOIN</w:t>
      </w:r>
      <w:r>
        <w:rPr>
          <w:rtl w:val="0"/>
        </w:rPr>
        <w:t xml:space="preserve"> between the </w:t>
      </w:r>
      <w:r>
        <w:rPr>
          <w:rFonts w:ascii="Roboto Mono" w:hAnsi="Roboto Mono" w:eastAsia="Roboto Mono" w:cs="Roboto Mono"/>
          <w:rtl w:val="0"/>
        </w:rPr>
        <w:t>customers</w:t>
      </w:r>
      <w:r>
        <w:rPr>
          <w:rtl w:val="0"/>
        </w:rPr>
        <w:t xml:space="preserve"> table and the </w:t>
      </w:r>
      <w:r>
        <w:rPr>
          <w:rFonts w:ascii="Roboto Mono" w:hAnsi="Roboto Mono" w:eastAsia="Roboto Mono" w:cs="Roboto Mono"/>
          <w:rtl w:val="0"/>
        </w:rPr>
        <w:t>orders</w:t>
      </w:r>
      <w:r>
        <w:rPr>
          <w:rtl w:val="0"/>
        </w:rPr>
        <w:t xml:space="preserve"> table using </w:t>
      </w:r>
      <w:r>
        <w:rPr>
          <w:rFonts w:ascii="Roboto Mono" w:hAnsi="Roboto Mono" w:eastAsia="Roboto Mono" w:cs="Roboto Mono"/>
          <w:rtl w:val="0"/>
        </w:rPr>
        <w:t>customer_id</w:t>
      </w:r>
      <w:r>
        <w:rPr>
          <w:rtl w:val="0"/>
        </w:rPr>
        <w:t xml:space="preserve"> as a common field.</w:t>
      </w:r>
      <w:r>
        <w:rPr>
          <w:rtl w:val="0"/>
        </w:rPr>
        <w:br w:type="textWrapping"/>
      </w:r>
    </w:p>
    <w:p w14:paraId="0000000F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After the join, filter records using </w:t>
      </w:r>
      <w:r>
        <w:rPr>
          <w:rFonts w:ascii="Roboto Mono" w:hAnsi="Roboto Mono" w:eastAsia="Roboto Mono" w:cs="Roboto Mono"/>
          <w:rtl w:val="0"/>
        </w:rPr>
        <w:t>WHERE orders.customer_id IS NULL</w:t>
      </w:r>
      <w:r>
        <w:rPr>
          <w:rtl w:val="0"/>
        </w:rPr>
        <w:t xml:space="preserve"> to find customers without any matching orders.</w:t>
      </w:r>
      <w:r>
        <w:rPr>
          <w:rtl w:val="0"/>
        </w:rPr>
        <w:br w:type="textWrapping"/>
      </w:r>
    </w:p>
    <w:p w14:paraId="00000010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 xml:space="preserve">Select the </w:t>
      </w:r>
      <w:r>
        <w:rPr>
          <w:rFonts w:ascii="Roboto Mono" w:hAnsi="Roboto Mono" w:eastAsia="Roboto Mono" w:cs="Roboto Mono"/>
          <w:rtl w:val="0"/>
        </w:rPr>
        <w:t>customer_name</w:t>
      </w:r>
      <w:r>
        <w:rPr>
          <w:rtl w:val="0"/>
        </w:rPr>
        <w:t xml:space="preserve"> from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4384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6432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Av3Eb8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pt;height:147pt;width:148.5pt;mso-position-horizontal-relative:page;z-index:251665408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LoEYJgJAgAA+wQAAA4AAABkcnMvZTJvRG9jLnhtbK1U&#10;zW7jIBC+r7TvgLg3dio1Ta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pEQzhYZvHUC0jzxGdXrr&#10;Kyx6s6/uMvMYRqqn1qk4IglySoqeR0XhFAjHxfly+fD0g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ugRgmA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33E3F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18832E8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33DAA00E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7456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B30javuAEAAIA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633E3F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18832E8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33DAA00E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tl w:val="0"/>
        </w:rPr>
        <w:t xml:space="preserve"> the </w:t>
      </w:r>
      <w:r>
        <w:rPr>
          <w:rFonts w:ascii="Roboto Mono" w:hAnsi="Roboto Mono" w:eastAsia="Roboto Mono" w:cs="Roboto Mono"/>
          <w:rtl w:val="0"/>
        </w:rPr>
        <w:t>customers</w:t>
      </w:r>
      <w:r>
        <w:rPr>
          <w:rtl w:val="0"/>
        </w:rPr>
        <w:t xml:space="preserve"> table.</w:t>
      </w:r>
      <w:r>
        <w:rPr>
          <w:rtl w:val="0"/>
        </w:rPr>
        <w:br w:type="textWrapping"/>
      </w:r>
    </w:p>
    <w:p w14:paraId="00000011">
      <w:pPr>
        <w:spacing w:before="240" w:after="240"/>
        <w:rPr>
          <w:b/>
        </w:rPr>
      </w:pPr>
      <w:r>
        <w:rPr>
          <w:b/>
          <w:rtl w:val="0"/>
        </w:rPr>
        <w:t>Concepts Used:</w:t>
      </w:r>
    </w:p>
    <w:p w14:paraId="00000012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>Joins (</w:t>
      </w:r>
      <w:r>
        <w:rPr>
          <w:rFonts w:ascii="Roboto Mono" w:hAnsi="Roboto Mono" w:eastAsia="Roboto Mono" w:cs="Roboto Mono"/>
          <w:rtl w:val="0"/>
        </w:rPr>
        <w:t>LEFT JOIN</w:t>
      </w:r>
      <w:r>
        <w:rPr>
          <w:rtl w:val="0"/>
        </w:rPr>
        <w:t>)</w:t>
      </w:r>
      <w:r>
        <w:rPr>
          <w:rtl w:val="0"/>
        </w:rPr>
        <w:br w:type="textWrapping"/>
      </w:r>
    </w:p>
    <w:p w14:paraId="00000013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 xml:space="preserve">Filtering with </w:t>
      </w:r>
      <w:r>
        <w:rPr>
          <w:rFonts w:ascii="Roboto Mono" w:hAnsi="Roboto Mono" w:eastAsia="Roboto Mono" w:cs="Roboto Mono"/>
          <w:rtl w:val="0"/>
        </w:rPr>
        <w:t>NULL</w:t>
      </w:r>
      <w:r>
        <w:rPr>
          <w:rtl w:val="0"/>
        </w:rPr>
        <w:t xml:space="preserve"> Values</w:t>
      </w:r>
      <w:r>
        <w:rPr>
          <w:rtl w:val="0"/>
        </w:rPr>
        <w:br w:type="textWrapping"/>
      </w:r>
    </w:p>
    <w:p w14:paraId="0000001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tqh1g0prgo1p" w:colFirst="0" w:colLast="0"/>
      <w:bookmarkEnd w:id="2"/>
      <w:r>
        <w:rPr>
          <w:b/>
          <w:color w:val="000000"/>
          <w:sz w:val="26"/>
          <w:szCs w:val="26"/>
          <w:rtl w:val="0"/>
        </w:rPr>
        <w:t>Scenario 3: Product Sales Summary</w:t>
      </w:r>
    </w:p>
    <w:p w14:paraId="00000015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Display the total sales amount for each product.</w:t>
      </w:r>
    </w:p>
    <w:p w14:paraId="00000016">
      <w:pPr>
        <w:spacing w:before="240" w:after="240"/>
        <w:rPr>
          <w:b/>
        </w:rPr>
      </w:pPr>
      <w:r>
        <w:rPr>
          <w:b/>
          <w:rtl w:val="0"/>
        </w:rPr>
        <w:t>Logic Explanation:</w:t>
      </w:r>
    </w:p>
    <w:p w14:paraId="00000017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 xml:space="preserve">Perform an </w:t>
      </w:r>
      <w:r>
        <w:rPr>
          <w:rFonts w:ascii="Roboto Mono" w:hAnsi="Roboto Mono" w:eastAsia="Roboto Mono" w:cs="Roboto Mono"/>
          <w:rtl w:val="0"/>
        </w:rPr>
        <w:t>INNER JOIN</w:t>
      </w:r>
      <w:r>
        <w:rPr>
          <w:rtl w:val="0"/>
        </w:rPr>
        <w:t xml:space="preserve"> between the </w:t>
      </w:r>
      <w:r>
        <w:rPr>
          <w:rFonts w:ascii="Roboto Mono" w:hAnsi="Roboto Mono" w:eastAsia="Roboto Mono" w:cs="Roboto Mono"/>
          <w:rtl w:val="0"/>
        </w:rPr>
        <w:t>products</w:t>
      </w:r>
      <w:r>
        <w:rPr>
          <w:rtl w:val="0"/>
        </w:rPr>
        <w:t xml:space="preserve"> table and the </w:t>
      </w:r>
      <w:r>
        <w:rPr>
          <w:rFonts w:ascii="Roboto Mono" w:hAnsi="Roboto Mono" w:eastAsia="Roboto Mono" w:cs="Roboto Mono"/>
          <w:rtl w:val="0"/>
        </w:rPr>
        <w:t>sales</w:t>
      </w:r>
      <w:r>
        <w:rPr>
          <w:rtl w:val="0"/>
        </w:rPr>
        <w:t xml:space="preserve"> table using </w:t>
      </w:r>
      <w:r>
        <w:rPr>
          <w:rFonts w:ascii="Roboto Mono" w:hAnsi="Roboto Mono" w:eastAsia="Roboto Mono" w:cs="Roboto Mono"/>
          <w:rtl w:val="0"/>
        </w:rPr>
        <w:t>product_id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18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Use the </w:t>
      </w:r>
      <w:r>
        <w:rPr>
          <w:rFonts w:ascii="Roboto Mono" w:hAnsi="Roboto Mono" w:eastAsia="Roboto Mono" w:cs="Roboto Mono"/>
          <w:rtl w:val="0"/>
        </w:rPr>
        <w:t>SUM()</w:t>
      </w:r>
      <w:r>
        <w:rPr>
          <w:rtl w:val="0"/>
        </w:rPr>
        <w:t xml:space="preserve"> function to calculate the total sales amount for each product.</w:t>
      </w:r>
      <w:r>
        <w:rPr>
          <w:rtl w:val="0"/>
        </w:rPr>
        <w:br w:type="textWrapping"/>
      </w:r>
    </w:p>
    <w:p w14:paraId="00000019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Apply a </w:t>
      </w:r>
      <w:r>
        <w:rPr>
          <w:rFonts w:ascii="Roboto Mono" w:hAnsi="Roboto Mono" w:eastAsia="Roboto Mono" w:cs="Roboto Mono"/>
          <w:rtl w:val="0"/>
        </w:rPr>
        <w:t>GROUP BY</w:t>
      </w:r>
      <w:r>
        <w:rPr>
          <w:rtl w:val="0"/>
        </w:rPr>
        <w:t xml:space="preserve"> clause on </w:t>
      </w:r>
      <w:r>
        <w:rPr>
          <w:rFonts w:ascii="Roboto Mono" w:hAnsi="Roboto Mono" w:eastAsia="Roboto Mono" w:cs="Roboto Mono"/>
          <w:rtl w:val="0"/>
        </w:rPr>
        <w:t>product_name</w:t>
      </w:r>
      <w:r>
        <w:rPr>
          <w:rtl w:val="0"/>
        </w:rPr>
        <w:t xml:space="preserve"> to aggregate the sales data.</w:t>
      </w:r>
      <w:r>
        <w:rPr>
          <w:rtl w:val="0"/>
        </w:rPr>
        <w:br w:type="textWrapping"/>
      </w:r>
    </w:p>
    <w:p w14:paraId="0000001A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 w:val="0"/>
        </w:rPr>
        <w:t xml:space="preserve">Display </w:t>
      </w:r>
      <w:r>
        <w:rPr>
          <w:rFonts w:ascii="Roboto Mono" w:hAnsi="Roboto Mono" w:eastAsia="Roboto Mono" w:cs="Roboto Mono"/>
          <w:rtl w:val="0"/>
        </w:rPr>
        <w:t>product_name</w:t>
      </w:r>
      <w:r>
        <w:rPr>
          <w:rtl w:val="0"/>
        </w:rPr>
        <w:t xml:space="preserve"> and the total sales amount.</w:t>
      </w:r>
      <w:r>
        <w:rPr>
          <w:rtl w:val="0"/>
        </w:rPr>
        <w:br w:type="textWrapping"/>
      </w:r>
    </w:p>
    <w:p w14:paraId="0000001B">
      <w:pPr>
        <w:spacing w:before="240" w:after="240"/>
        <w:rPr>
          <w:b/>
        </w:rPr>
      </w:pPr>
      <w:r>
        <w:rPr>
          <w:b/>
          <w:rtl w:val="0"/>
        </w:rPr>
        <w:t>Concepts Used:</w:t>
      </w:r>
    </w:p>
    <w:p w14:paraId="0000001C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>Joins (</w:t>
      </w:r>
      <w:r>
        <w:rPr>
          <w:rFonts w:ascii="Roboto Mono" w:hAnsi="Roboto Mono" w:eastAsia="Roboto Mono" w:cs="Roboto Mono"/>
          <w:rtl w:val="0"/>
        </w:rPr>
        <w:t>INNER JOIN</w:t>
      </w:r>
      <w:r>
        <w:rPr>
          <w:rtl w:val="0"/>
        </w:rPr>
        <w:t>)</w:t>
      </w:r>
      <w:r>
        <w:rPr>
          <w:rtl w:val="0"/>
        </w:rPr>
        <w:br w:type="textWrapping"/>
      </w:r>
    </w:p>
    <w:p w14:paraId="0000001D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Aggregation (</w:t>
      </w:r>
      <w:r>
        <w:rPr>
          <w:rFonts w:ascii="Roboto Mono" w:hAnsi="Roboto Mono" w:eastAsia="Roboto Mono" w:cs="Roboto Mono"/>
          <w:rtl w:val="0"/>
        </w:rPr>
        <w:t>SUM()</w:t>
      </w:r>
      <w:r>
        <w:rPr>
          <w:rtl w:val="0"/>
        </w:rPr>
        <w:t>)</w:t>
      </w:r>
      <w:r>
        <w:rPr>
          <w:rtl w:val="0"/>
        </w:rPr>
        <w:br w:type="textWrapping"/>
      </w:r>
    </w:p>
    <w:p w14:paraId="0000001E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>Grouping (</w:t>
      </w:r>
      <w:r>
        <w:rPr>
          <w:rFonts w:ascii="Roboto Mono" w:hAnsi="Roboto Mono" w:eastAsia="Roboto Mono" w:cs="Roboto Mono"/>
          <w:rtl w:val="0"/>
        </w:rPr>
        <w:t>GROUP BY</w:t>
      </w:r>
      <w:r>
        <w:rPr>
          <w:rtl w:val="0"/>
        </w:rPr>
        <w:t>)</w:t>
      </w:r>
      <w:r>
        <w:rPr>
          <w:rtl w:val="0"/>
        </w:rPr>
        <w:br w:type="textWrapping"/>
      </w:r>
    </w:p>
    <w:p w14:paraId="0000001F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8rjtngbblzgi" w:colFirst="0" w:colLast="0"/>
      <w:bookmarkEnd w:id="3"/>
      <w:r>
        <w:rPr>
          <w:b/>
          <w:color w:val="000000"/>
          <w:sz w:val="26"/>
          <w:szCs w:val="26"/>
          <w:rtl w:val="0"/>
        </w:rPr>
        <w:t>Scenario 4: Department-Wise Employee Count</w:t>
      </w:r>
    </w:p>
    <w:p w14:paraId="00000020">
      <w:pPr>
        <w:spacing w:before="240" w:after="240"/>
      </w:pPr>
      <w:r>
        <w:rPr>
          <w:b/>
          <w:rtl w:val="0"/>
        </w:rPr>
        <w:t>Question: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8480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DogYIe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70528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AhLChsGgIAABU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pt;height:147pt;width:148.5pt;mso-position-horizontal-relative:page;z-index:251669504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467F7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34F1ACA2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4B29BA7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71552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uXqJZ1wAAAAsBAAAPAAAAAAAAAAEAIAAAACIAAABkcnMvZG93bnJldi54bWxQSwECFAAU&#10;AAAACACHTuJAJULGmrkBAACB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7467F7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34F1ACA2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4B29BA7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rtl w:val="0"/>
        </w:rPr>
        <w:br w:type="textWrapping"/>
      </w:r>
      <w:r>
        <w:rPr>
          <w:rtl w:val="0"/>
        </w:rPr>
        <w:t xml:space="preserve"> List each department name with the number of employees working in it.</w:t>
      </w:r>
    </w:p>
    <w:p w14:paraId="00000021">
      <w:pPr>
        <w:spacing w:before="240" w:after="240"/>
        <w:rPr>
          <w:b/>
        </w:rPr>
      </w:pPr>
      <w:r>
        <w:rPr>
          <w:b/>
          <w:rtl w:val="0"/>
        </w:rPr>
        <w:t>Logic Explanation:</w:t>
      </w:r>
    </w:p>
    <w:p w14:paraId="00000022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rtl w:val="0"/>
        </w:rPr>
        <w:t xml:space="preserve">Perform a </w:t>
      </w:r>
      <w:r>
        <w:rPr>
          <w:rFonts w:ascii="Roboto Mono" w:hAnsi="Roboto Mono" w:eastAsia="Roboto Mono" w:cs="Roboto Mono"/>
          <w:rtl w:val="0"/>
        </w:rPr>
        <w:t>LEFT JOIN</w:t>
      </w:r>
      <w:r>
        <w:rPr>
          <w:rtl w:val="0"/>
        </w:rPr>
        <w:t xml:space="preserve"> between the </w:t>
      </w:r>
      <w:r>
        <w:rPr>
          <w:rFonts w:ascii="Roboto Mono" w:hAnsi="Roboto Mono" w:eastAsia="Roboto Mono" w:cs="Roboto Mono"/>
          <w:rtl w:val="0"/>
        </w:rPr>
        <w:t>employees</w:t>
      </w:r>
      <w:r>
        <w:rPr>
          <w:rtl w:val="0"/>
        </w:rPr>
        <w:t xml:space="preserve"> table and the </w:t>
      </w:r>
      <w:r>
        <w:rPr>
          <w:rFonts w:ascii="Roboto Mono" w:hAnsi="Roboto Mono" w:eastAsia="Roboto Mono" w:cs="Roboto Mono"/>
          <w:rtl w:val="0"/>
        </w:rPr>
        <w:t>departments</w:t>
      </w:r>
      <w:r>
        <w:rPr>
          <w:rtl w:val="0"/>
        </w:rPr>
        <w:t xml:space="preserve"> table using the </w:t>
      </w:r>
      <w:r>
        <w:rPr>
          <w:rFonts w:ascii="Roboto Mono" w:hAnsi="Roboto Mono" w:eastAsia="Roboto Mono" w:cs="Roboto Mono"/>
          <w:rtl w:val="0"/>
        </w:rPr>
        <w:t>department_id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23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Use the </w:t>
      </w:r>
      <w:r>
        <w:rPr>
          <w:rFonts w:ascii="Roboto Mono" w:hAnsi="Roboto Mono" w:eastAsia="Roboto Mono" w:cs="Roboto Mono"/>
          <w:rtl w:val="0"/>
        </w:rPr>
        <w:t>COUNT()</w:t>
      </w:r>
      <w:r>
        <w:rPr>
          <w:rtl w:val="0"/>
        </w:rPr>
        <w:t xml:space="preserve"> function to count the number of employees in each department.</w:t>
      </w:r>
      <w:r>
        <w:rPr>
          <w:rtl w:val="0"/>
        </w:rPr>
        <w:br w:type="textWrapping"/>
      </w:r>
    </w:p>
    <w:p w14:paraId="00000024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Apply a </w:t>
      </w:r>
      <w:r>
        <w:rPr>
          <w:rFonts w:ascii="Roboto Mono" w:hAnsi="Roboto Mono" w:eastAsia="Roboto Mono" w:cs="Roboto Mono"/>
          <w:rtl w:val="0"/>
        </w:rPr>
        <w:t>GROUP BY</w:t>
      </w:r>
      <w:r>
        <w:rPr>
          <w:rtl w:val="0"/>
        </w:rPr>
        <w:t xml:space="preserve"> on the </w:t>
      </w:r>
      <w:r>
        <w:rPr>
          <w:rFonts w:ascii="Roboto Mono" w:hAnsi="Roboto Mono" w:eastAsia="Roboto Mono" w:cs="Roboto Mono"/>
          <w:rtl w:val="0"/>
        </w:rPr>
        <w:t>department_name</w:t>
      </w:r>
      <w:r>
        <w:rPr>
          <w:rtl w:val="0"/>
        </w:rPr>
        <w:t xml:space="preserve"> to aggregate the data.</w:t>
      </w:r>
      <w:r>
        <w:rPr>
          <w:rtl w:val="0"/>
        </w:rPr>
        <w:br w:type="textWrapping"/>
      </w:r>
    </w:p>
    <w:p w14:paraId="00000025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rtl w:val="0"/>
        </w:rPr>
        <w:t>Select the department name and the employee count.</w:t>
      </w:r>
      <w:r>
        <w:rPr>
          <w:rtl w:val="0"/>
        </w:rPr>
        <w:br w:type="textWrapping"/>
      </w:r>
    </w:p>
    <w:p w14:paraId="00000026">
      <w:pPr>
        <w:spacing w:before="240" w:after="240"/>
        <w:rPr>
          <w:b/>
        </w:rPr>
      </w:pPr>
      <w:r>
        <w:rPr>
          <w:b/>
          <w:rtl w:val="0"/>
        </w:rPr>
        <w:t>Concepts Used:</w:t>
      </w:r>
    </w:p>
    <w:p w14:paraId="00000027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rtl w:val="0"/>
        </w:rPr>
        <w:t>Joins (</w:t>
      </w:r>
      <w:r>
        <w:rPr>
          <w:rFonts w:ascii="Roboto Mono" w:hAnsi="Roboto Mono" w:eastAsia="Roboto Mono" w:cs="Roboto Mono"/>
          <w:rtl w:val="0"/>
        </w:rPr>
        <w:t>LEFT JOIN</w:t>
      </w:r>
      <w:r>
        <w:rPr>
          <w:rtl w:val="0"/>
        </w:rPr>
        <w:t>)</w:t>
      </w:r>
      <w:r>
        <w:rPr>
          <w:rtl w:val="0"/>
        </w:rPr>
        <w:br w:type="textWrapping"/>
      </w:r>
    </w:p>
    <w:p w14:paraId="00000028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Aggregation (</w:t>
      </w:r>
      <w:r>
        <w:rPr>
          <w:rFonts w:ascii="Roboto Mono" w:hAnsi="Roboto Mono" w:eastAsia="Roboto Mono" w:cs="Roboto Mono"/>
          <w:rtl w:val="0"/>
        </w:rPr>
        <w:t>COUNT()</w:t>
      </w:r>
      <w:r>
        <w:rPr>
          <w:rtl w:val="0"/>
        </w:rPr>
        <w:t>)</w:t>
      </w:r>
      <w:r>
        <w:rPr>
          <w:rtl w:val="0"/>
        </w:rPr>
        <w:br w:type="textWrapping"/>
      </w:r>
    </w:p>
    <w:p w14:paraId="00000029"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rtl w:val="0"/>
        </w:rPr>
        <w:t>Grouping (</w:t>
      </w:r>
      <w:r>
        <w:rPr>
          <w:rFonts w:ascii="Roboto Mono" w:hAnsi="Roboto Mono" w:eastAsia="Roboto Mono" w:cs="Roboto Mono"/>
          <w:rtl w:val="0"/>
        </w:rPr>
        <w:t>GROUP BY</w:t>
      </w:r>
      <w:r>
        <w:rPr>
          <w:rtl w:val="0"/>
        </w:rPr>
        <w:t>)</w:t>
      </w:r>
      <w:r>
        <w:rPr>
          <w:rtl w:val="0"/>
        </w:rPr>
        <w:br w:type="textWrapping"/>
      </w:r>
    </w:p>
    <w:p w14:paraId="0000002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wtb49ku7ot06" w:colFirst="0" w:colLast="0"/>
      <w:bookmarkEnd w:id="4"/>
      <w:r>
        <w:rPr>
          <w:b/>
          <w:color w:val="000000"/>
          <w:sz w:val="26"/>
          <w:szCs w:val="26"/>
          <w:rtl w:val="0"/>
        </w:rPr>
        <w:t>Scenario 5: Top 3 Highest Sales</w:t>
      </w:r>
    </w:p>
    <w:p w14:paraId="0000002B">
      <w:pPr>
        <w:spacing w:before="240" w:after="240"/>
      </w:pPr>
      <w:r>
        <w:rPr>
          <w:b/>
          <w:rtl w:val="0"/>
        </w:rPr>
        <w:t>Question:</w:t>
      </w:r>
      <w:r>
        <w:rPr>
          <w:b/>
          <w:rtl w:val="0"/>
        </w:rPr>
        <w:br w:type="textWrapping"/>
      </w:r>
      <w:r>
        <w:rPr>
          <w:rtl w:val="0"/>
        </w:rPr>
        <w:t xml:space="preserve"> Find the top 3 highest sales transactions.</w:t>
      </w:r>
    </w:p>
    <w:p w14:paraId="0000002C">
      <w:pPr>
        <w:spacing w:before="240" w:after="240"/>
        <w:rPr>
          <w:b/>
        </w:rPr>
      </w:pPr>
      <w:r>
        <w:rPr>
          <w:b/>
          <w:rtl w:val="0"/>
        </w:rPr>
        <w:t>Logic Explanation:</w:t>
      </w:r>
    </w:p>
    <w:p w14:paraId="0000002D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rtl w:val="0"/>
        </w:rPr>
        <w:t xml:space="preserve">Select the necessary columns like </w:t>
      </w:r>
      <w:r>
        <w:rPr>
          <w:rFonts w:ascii="Roboto Mono" w:hAnsi="Roboto Mono" w:eastAsia="Roboto Mono" w:cs="Roboto Mono"/>
          <w:rtl w:val="0"/>
        </w:rPr>
        <w:t>sale_id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rtl w:val="0"/>
        </w:rPr>
        <w:t>customer_id</w:t>
      </w:r>
      <w:r>
        <w:rPr>
          <w:rtl w:val="0"/>
        </w:rPr>
        <w:t xml:space="preserve">, and </w:t>
      </w:r>
      <w:r>
        <w:rPr>
          <w:rFonts w:ascii="Roboto Mono" w:hAnsi="Roboto Mono" w:eastAsia="Roboto Mono" w:cs="Roboto Mono"/>
          <w:rtl w:val="0"/>
        </w:rPr>
        <w:t>amount</w:t>
      </w:r>
      <w:r>
        <w:rPr>
          <w:rtl w:val="0"/>
        </w:rPr>
        <w:t xml:space="preserve"> from the </w:t>
      </w:r>
      <w:r>
        <w:rPr>
          <w:rFonts w:ascii="Roboto Mono" w:hAnsi="Roboto Mono" w:eastAsia="Roboto Mono" w:cs="Roboto Mono"/>
          <w:rtl w:val="0"/>
        </w:rPr>
        <w:t>sales</w:t>
      </w:r>
      <w:r>
        <w:rPr>
          <w:rtl w:val="0"/>
        </w:rPr>
        <w:t xml:space="preserve"> table.</w:t>
      </w:r>
      <w:r>
        <w:rPr>
          <w:rtl w:val="0"/>
        </w:rPr>
        <w:br w:type="textWrapping"/>
      </w:r>
    </w:p>
    <w:p w14:paraId="0000002E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Use the </w:t>
      </w:r>
      <w:r>
        <w:rPr>
          <w:rFonts w:ascii="Roboto Mono" w:hAnsi="Roboto Mono" w:eastAsia="Roboto Mono" w:cs="Roboto Mono"/>
          <w:rtl w:val="0"/>
        </w:rPr>
        <w:t>ORDER BY</w:t>
      </w:r>
      <w:r>
        <w:rPr>
          <w:rtl w:val="0"/>
        </w:rPr>
        <w:t xml:space="preserve"> clause on the </w:t>
      </w:r>
      <w:r>
        <w:rPr>
          <w:rFonts w:ascii="Roboto Mono" w:hAnsi="Roboto Mono" w:eastAsia="Roboto Mono" w:cs="Roboto Mono"/>
          <w:rtl w:val="0"/>
        </w:rPr>
        <w:t>amount</w:t>
      </w:r>
      <w:r>
        <w:rPr>
          <w:rtl w:val="0"/>
        </w:rPr>
        <w:t xml:space="preserve"> column in descending order to list the highest sales first.</w:t>
      </w:r>
      <w:r>
        <w:rPr>
          <w:rtl w:val="0"/>
        </w:rPr>
        <w:br w:type="textWrapping"/>
      </w:r>
    </w:p>
    <w:p w14:paraId="0000002F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tl w:val="0"/>
        </w:rPr>
        <w:t xml:space="preserve">Use </w:t>
      </w:r>
      <w:r>
        <w:rPr>
          <w:rFonts w:ascii="Roboto Mono" w:hAnsi="Roboto Mono" w:eastAsia="Roboto Mono" w:cs="Roboto Mono"/>
          <w:rtl w:val="0"/>
        </w:rPr>
        <w:t>LIMIT 3</w:t>
      </w:r>
      <w:r>
        <w:rPr>
          <w:rtl w:val="0"/>
        </w:rPr>
        <w:t xml:space="preserve"> to restrict the output to the top 3 records.</w:t>
      </w:r>
      <w:r>
        <w:rPr>
          <w:rtl w:val="0"/>
        </w:rPr>
        <w:br w:type="textWrapping"/>
      </w:r>
    </w:p>
    <w:p w14:paraId="00000030">
      <w:pPr>
        <w:spacing w:before="240" w:after="240"/>
        <w:rPr>
          <w:b/>
        </w:rPr>
      </w:pPr>
      <w:r>
        <w:rPr>
          <w:b/>
          <w:rtl w:val="0"/>
        </w:rPr>
        <w:t>Concepts Used: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72576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YDi4UiECAAAP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74624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D9dlKBsCAAAV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pt;height:147pt;width:148.5pt;mso-position-horizontal-relative:page;z-index:251673600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D7C7F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1A46B84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0EE36D3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75648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uXqJZ1wAAAAsBAAAPAAAAAAAAAAEAIAAAACIAAABkcnMvZG93bnJldi54bWxQSwECFAAU&#10;AAAACACHTuJAp81B0LkBAACB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CD7C7F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1A46B84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0EE36D3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31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rtl w:val="0"/>
        </w:rPr>
        <w:t>Sorting (</w:t>
      </w:r>
      <w:r>
        <w:rPr>
          <w:rFonts w:ascii="Roboto Mono" w:hAnsi="Roboto Mono" w:eastAsia="Roboto Mono" w:cs="Roboto Mono"/>
          <w:rtl w:val="0"/>
        </w:rPr>
        <w:t>ORDER BY</w:t>
      </w:r>
      <w:r>
        <w:rPr>
          <w:rtl w:val="0"/>
        </w:rPr>
        <w:t>)</w:t>
      </w:r>
      <w:r>
        <w:rPr>
          <w:rtl w:val="0"/>
        </w:rPr>
        <w:br w:type="textWrapping"/>
      </w:r>
    </w:p>
    <w:p w14:paraId="00000032"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rtl w:val="0"/>
        </w:rPr>
        <w:t>Limiting Results (</w:t>
      </w:r>
      <w:r>
        <w:rPr>
          <w:rFonts w:ascii="Roboto Mono" w:hAnsi="Roboto Mono" w:eastAsia="Roboto Mono" w:cs="Roboto Mono"/>
          <w:rtl w:val="0"/>
        </w:rPr>
        <w:t>LIMIT</w:t>
      </w:r>
      <w:r>
        <w:rPr>
          <w:rtl w:val="0"/>
        </w:rPr>
        <w:t>)</w:t>
      </w:r>
    </w:p>
    <w:p w14:paraId="0000003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9lt8h65aiaei" w:colFirst="0" w:colLast="0"/>
      <w:bookmarkEnd w:id="5"/>
    </w:p>
    <w:p w14:paraId="0000003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vorp2ojc18gs" w:colFirst="0" w:colLast="0"/>
      <w:bookmarkEnd w:id="6"/>
    </w:p>
    <w:p w14:paraId="0000003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izuiywurvww6" w:colFirst="0" w:colLast="0"/>
      <w:bookmarkEnd w:id="7"/>
    </w:p>
    <w:p w14:paraId="00000036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3iv38jfxrntg" w:colFirst="0" w:colLast="0"/>
      <w:bookmarkEnd w:id="8"/>
    </w:p>
    <w:p w14:paraId="0000003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sqs0hif2mij2" w:colFirst="0" w:colLast="0"/>
      <w:bookmarkEnd w:id="9"/>
      <w:r>
        <w:rPr>
          <w:b/>
          <w:color w:val="000000"/>
          <w:sz w:val="26"/>
          <w:szCs w:val="26"/>
          <w:rtl w:val="0"/>
        </w:rPr>
        <w:t>Scenario 6: Calculate Employee Salary Ranks by Department</w:t>
      </w:r>
    </w:p>
    <w:p w14:paraId="00000038">
      <w:pPr>
        <w:spacing w:before="240" w:after="240"/>
      </w:pPr>
      <w:r>
        <w:rPr>
          <w:rtl w:val="0"/>
        </w:rPr>
        <w:t xml:space="preserve">You have a table </w:t>
      </w:r>
      <w:r>
        <w:rPr>
          <w:rFonts w:ascii="Roboto Mono" w:hAnsi="Roboto Mono" w:eastAsia="Roboto Mono" w:cs="Roboto Mono"/>
          <w:rtl w:val="0"/>
        </w:rPr>
        <w:t>employees</w:t>
      </w:r>
      <w:r>
        <w:rPr>
          <w:rtl w:val="0"/>
        </w:rPr>
        <w:t xml:space="preserve"> with the following columns:</w:t>
      </w:r>
    </w:p>
    <w:p w14:paraId="00000039">
      <w:pPr>
        <w:numPr>
          <w:ilvl w:val="0"/>
          <w:numId w:val="11"/>
        </w:numPr>
        <w:spacing w:before="240" w:after="0" w:afterAutospacing="0"/>
        <w:ind w:left="720" w:hanging="360"/>
      </w:pPr>
      <w:r>
        <w:rPr>
          <w:rFonts w:ascii="Roboto Mono" w:hAnsi="Roboto Mono" w:eastAsia="Roboto Mono" w:cs="Roboto Mono"/>
          <w:rtl w:val="0"/>
        </w:rPr>
        <w:t>employee_id</w:t>
      </w:r>
      <w:r>
        <w:rPr>
          <w:rtl w:val="0"/>
        </w:rPr>
        <w:t xml:space="preserve"> (Primary Key)</w:t>
      </w:r>
      <w:r>
        <w:rPr>
          <w:rtl w:val="0"/>
        </w:rPr>
        <w:br w:type="textWrapping"/>
      </w:r>
    </w:p>
    <w:p w14:paraId="0000003A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rtl w:val="0"/>
        </w:rPr>
        <w:t>name</w:t>
      </w:r>
      <w:r>
        <w:rPr>
          <w:rFonts w:ascii="Roboto Mono" w:hAnsi="Roboto Mono" w:eastAsia="Roboto Mono" w:cs="Roboto Mono"/>
          <w:rtl w:val="0"/>
        </w:rPr>
        <w:br w:type="textWrapping"/>
      </w:r>
    </w:p>
    <w:p w14:paraId="0000003B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rtl w:val="0"/>
        </w:rPr>
        <w:t>age</w:t>
      </w:r>
      <w:r>
        <w:rPr>
          <w:rFonts w:ascii="Roboto Mono" w:hAnsi="Roboto Mono" w:eastAsia="Roboto Mono" w:cs="Roboto Mono"/>
          <w:rtl w:val="0"/>
        </w:rPr>
        <w:br w:type="textWrapping"/>
      </w:r>
    </w:p>
    <w:p w14:paraId="0000003C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rtl w:val="0"/>
        </w:rPr>
        <w:t>salary</w:t>
      </w:r>
      <w:r>
        <w:rPr>
          <w:rFonts w:ascii="Roboto Mono" w:hAnsi="Roboto Mono" w:eastAsia="Roboto Mono" w:cs="Roboto Mono"/>
          <w:rtl w:val="0"/>
        </w:rPr>
        <w:br w:type="textWrapping"/>
      </w:r>
    </w:p>
    <w:p w14:paraId="0000003D">
      <w:pPr>
        <w:numPr>
          <w:ilvl w:val="0"/>
          <w:numId w:val="11"/>
        </w:numPr>
        <w:spacing w:before="0" w:beforeAutospacing="0" w:after="240"/>
        <w:ind w:left="720" w:hanging="360"/>
      </w:pPr>
      <w:r>
        <w:rPr>
          <w:rFonts w:ascii="Roboto Mono" w:hAnsi="Roboto Mono" w:eastAsia="Roboto Mono" w:cs="Roboto Mono"/>
          <w:rtl w:val="0"/>
        </w:rPr>
        <w:t>department_id</w:t>
      </w:r>
      <w:r>
        <w:rPr>
          <w:rFonts w:ascii="Roboto Mono" w:hAnsi="Roboto Mono" w:eastAsia="Roboto Mono" w:cs="Roboto Mono"/>
          <w:rtl w:val="0"/>
        </w:rPr>
        <w:br w:type="textWrapping"/>
      </w:r>
    </w:p>
    <w:p w14:paraId="0000003E">
      <w:pPr>
        <w:spacing w:before="240" w:after="240"/>
      </w:pPr>
      <w:r>
        <w:rPr>
          <w:rtl w:val="0"/>
        </w:rPr>
        <w:t xml:space="preserve">You also have a table </w:t>
      </w:r>
      <w:r>
        <w:rPr>
          <w:rFonts w:ascii="Roboto Mono" w:hAnsi="Roboto Mono" w:eastAsia="Roboto Mono" w:cs="Roboto Mono"/>
          <w:rtl w:val="0"/>
        </w:rPr>
        <w:t>departments</w:t>
      </w:r>
      <w:r>
        <w:rPr>
          <w:rtl w:val="0"/>
        </w:rPr>
        <w:t xml:space="preserve"> with the following columns:</w:t>
      </w:r>
    </w:p>
    <w:p w14:paraId="0000003F">
      <w:pPr>
        <w:numPr>
          <w:ilvl w:val="0"/>
          <w:numId w:val="12"/>
        </w:numPr>
        <w:spacing w:before="240" w:after="0" w:afterAutospacing="0"/>
        <w:ind w:left="720" w:hanging="360"/>
      </w:pPr>
      <w:r>
        <w:rPr>
          <w:rFonts w:ascii="Roboto Mono" w:hAnsi="Roboto Mono" w:eastAsia="Roboto Mono" w:cs="Roboto Mono"/>
          <w:rtl w:val="0"/>
        </w:rPr>
        <w:t>department_id</w:t>
      </w:r>
      <w:r>
        <w:rPr>
          <w:rtl w:val="0"/>
        </w:rPr>
        <w:t xml:space="preserve"> (Primary Key)</w:t>
      </w:r>
      <w:r>
        <w:rPr>
          <w:rtl w:val="0"/>
        </w:rPr>
        <w:br w:type="textWrapping"/>
      </w:r>
    </w:p>
    <w:p w14:paraId="00000040">
      <w:pPr>
        <w:numPr>
          <w:ilvl w:val="0"/>
          <w:numId w:val="12"/>
        </w:numPr>
        <w:spacing w:before="0" w:beforeAutospacing="0" w:after="240"/>
        <w:ind w:left="720" w:hanging="360"/>
      </w:pPr>
      <w:r>
        <w:rPr>
          <w:rFonts w:ascii="Roboto Mono" w:hAnsi="Roboto Mono" w:eastAsia="Roboto Mono" w:cs="Roboto Mono"/>
          <w:rtl w:val="0"/>
        </w:rPr>
        <w:t>department_name</w:t>
      </w:r>
      <w:r>
        <w:rPr>
          <w:rFonts w:ascii="Roboto Mono" w:hAnsi="Roboto Mono" w:eastAsia="Roboto Mono" w:cs="Roboto Mono"/>
          <w:rtl w:val="0"/>
        </w:rPr>
        <w:br w:type="textWrapping"/>
      </w:r>
    </w:p>
    <w:p w14:paraId="00000041">
      <w:pPr>
        <w:spacing w:before="240" w:after="240"/>
      </w:pPr>
      <w:r>
        <w:rPr>
          <w:b/>
          <w:rtl w:val="0"/>
        </w:rPr>
        <w:t>Task:</w:t>
      </w:r>
      <w:r>
        <w:rPr>
          <w:b/>
          <w:rtl w:val="0"/>
        </w:rPr>
        <w:br w:type="textWrapping"/>
      </w:r>
      <w:r>
        <w:rPr>
          <w:rtl w:val="0"/>
        </w:rPr>
        <w:t xml:space="preserve"> Write a query to display each employee’s name, department name, salary, and their salary rank within their respective department.</w:t>
      </w:r>
    </w:p>
    <w:p w14:paraId="00000042">
      <w:pPr>
        <w:spacing w:before="240" w:after="240"/>
        <w:rPr>
          <w:b/>
        </w:rPr>
      </w:pPr>
      <w:bookmarkStart w:id="10" w:name="_GoBack"/>
      <w:bookmarkEnd w:id="10"/>
      <w:r>
        <w:rPr>
          <w:b/>
          <w:rtl w:val="0"/>
        </w:rPr>
        <w:t>Logic: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76672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BfG/DiECAAAP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78720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fdqz5BsCAAAV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19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pt;height:147pt;width:148.5pt;mso-position-horizontal-relative:page;z-index:251677696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2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A0C78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749F78E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3D56022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79744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uXqJZ1wAAAAsBAAAPAAAAAAAAAAEAIAAAACIAAABkcnMvZG93bnJldi54bWxQSwECFAAU&#10;AAAACACHTuJA1e9YyLkBAACB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6A0C78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749F78E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3D56022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43">
      <w:pPr>
        <w:numPr>
          <w:ilvl w:val="0"/>
          <w:numId w:val="13"/>
        </w:numPr>
        <w:spacing w:before="240" w:after="0" w:afterAutospacing="0"/>
        <w:ind w:left="720" w:hanging="360"/>
      </w:pPr>
      <w:r>
        <w:rPr>
          <w:rtl w:val="0"/>
        </w:rPr>
        <w:t xml:space="preserve">Use the </w:t>
      </w:r>
      <w:r>
        <w:rPr>
          <w:b/>
          <w:rtl w:val="0"/>
        </w:rPr>
        <w:t>RANK()</w:t>
      </w:r>
      <w:r>
        <w:rPr>
          <w:rtl w:val="0"/>
        </w:rPr>
        <w:t xml:space="preserve"> window function to rank employees based on their salary within each department.</w:t>
      </w:r>
      <w:r>
        <w:rPr>
          <w:rtl w:val="0"/>
        </w:rPr>
        <w:br w:type="textWrapping"/>
      </w:r>
    </w:p>
    <w:p w14:paraId="00000044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Perform an </w:t>
      </w:r>
      <w:r>
        <w:rPr>
          <w:b/>
          <w:rtl w:val="0"/>
        </w:rPr>
        <w:t>INNER JOIN</w:t>
      </w:r>
      <w:r>
        <w:rPr>
          <w:rtl w:val="0"/>
        </w:rPr>
        <w:t xml:space="preserve"> to combine employee data with department information using </w:t>
      </w:r>
      <w:r>
        <w:rPr>
          <w:rFonts w:ascii="Roboto Mono" w:hAnsi="Roboto Mono" w:eastAsia="Roboto Mono" w:cs="Roboto Mono"/>
          <w:rtl w:val="0"/>
        </w:rPr>
        <w:t>department_id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45">
      <w:pPr>
        <w:numPr>
          <w:ilvl w:val="0"/>
          <w:numId w:val="13"/>
        </w:numPr>
        <w:spacing w:before="0" w:beforeAutospacing="0" w:after="240"/>
        <w:ind w:left="720" w:hanging="360"/>
      </w:pPr>
      <w:r>
        <w:rPr>
          <w:rtl w:val="0"/>
        </w:rPr>
        <w:t xml:space="preserve">Display employee details with their salary rank using the </w:t>
      </w:r>
      <w:r>
        <w:rPr>
          <w:b/>
          <w:rtl w:val="0"/>
        </w:rPr>
        <w:t>ORDER BY</w:t>
      </w:r>
      <w:r>
        <w:rPr>
          <w:rtl w:val="0"/>
        </w:rPr>
        <w:t xml:space="preserve"> clause.</w:t>
      </w:r>
    </w:p>
    <w:p w14:paraId="00000046">
      <w:pPr>
        <w:spacing w:before="240" w:after="240"/>
      </w:pPr>
    </w:p>
    <w:p w14:paraId="00000047"/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C339F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0F828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2025-04-23T11:32:45Z</dcterms:created>
  <dc:creator>hoped</dc:creator>
  <cp:lastModifiedBy>Digital Marketing</cp:lastModifiedBy>
  <dcterms:modified xsi:type="dcterms:W3CDTF">2025-04-23T11:33:02Z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9481C94788C34051BA917B72645A3A1C_12</vt:lpwstr>
  </property>
</Properties>
</file>