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qpkuxrbzyl1x" w:colFirst="0" w:colLast="0"/>
      <w:bookmarkEnd w:id="0"/>
      <w:r>
        <w:rPr>
          <w:b/>
          <w:color w:val="000000"/>
          <w:sz w:val="26"/>
          <w:szCs w:val="26"/>
          <w:rtl w:val="0"/>
        </w:rPr>
        <w:t>Scenario 1: Identify Consistent High Performers</w:t>
      </w:r>
    </w:p>
    <w:p w14:paraId="00000002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t xml:space="preserve"> Find employees who have consistently received a salary increase for the past 3 years.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-1433195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112.85pt;height:71.6pt;width:203.6pt;z-index:251660288;mso-width-relative:page;mso-height-relative:page;" filled="t" stroked="f" coordsize="2586060,909929" o:gfxdata="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BL63iY2QAAAAwBAAAPAAAAAAAAAAEAIAAAACIAAABkcnMvZG93bnJldi54bWxQ&#10;SwECFAAUAAAACACHTuJA9F3spCECAAAN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-1380490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108.7pt;height:147pt;width:148.35pt;z-index:251662336;mso-width-relative:page;mso-height-relative:page;" filled="t" stroked="f" coordsize="1884607,1866900" o:gfxdata="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BLSBOzbAAAADAEAAA8AAAAAAAAAAQAgAAAAIgAAAGRy&#10;cy9kb3ducmV2LnhtbFBLAQIUABQAAAAIAIdO4kBR/tZ3GwIAABMFAAAOAAAAAAAAAAEAIAAAACo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-1360805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107.15pt;height:147pt;width:148.5pt;mso-position-horizontal-relative:page;z-index:251661312;mso-width-relative:page;mso-height-relative:page;" filled="t" stroked="f" coordsize="1885950,1866900" o:gfxdata="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CHTES/2QAAAAg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8009890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399CC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1ED8B64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1AC7E74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30.7pt;height:53.5pt;width:619.35pt;mso-position-horizontal-relative:page;z-index:251663360;mso-width-relative:page;mso-height-relative:page;" filled="f" stroked="f" coordsize="21600,21600" o:gfxdata="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JAnB57aAAAACwEAAA8AAAAAAAAAAQAgAAAAIgAAAGRycy9kb3ducmV2LnhtbFBLAQIU&#10;ABQAAAAIAIdO4kAxIqePuAEAAIADAAAOAAAAAAAAAAEAIAAAACkBAABkcnMvZTJvRG9jLnhtbFBL&#10;BQYAAAAABgAGAFkBAABT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399CC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1ED8B64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1AC7E74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</w:p>
    <w:p w14:paraId="00000003">
      <w:pPr>
        <w:spacing w:before="240" w:after="240"/>
        <w:rPr>
          <w:b/>
        </w:rPr>
      </w:pPr>
      <w:r>
        <w:rPr>
          <w:b/>
          <w:rtl w:val="0"/>
        </w:rPr>
        <w:t>Logic Explanation:</w:t>
      </w:r>
    </w:p>
    <w:p w14:paraId="00000004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>Perform a self-join on the salary table using employee_id.</w:t>
      </w:r>
    </w:p>
    <w:p w14:paraId="00000005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Compare salary data for consecutive years using the year column.</w:t>
      </w:r>
    </w:p>
    <w:p w14:paraId="00000006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>Ensure each employee's salary has increased every year.</w:t>
      </w:r>
    </w:p>
    <w:p w14:paraId="00000007"/>
    <w:p w14:paraId="00000008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lsocv635jota" w:colFirst="0" w:colLast="0"/>
      <w:bookmarkEnd w:id="1"/>
      <w:r>
        <w:rPr>
          <w:b/>
          <w:color w:val="000000"/>
          <w:sz w:val="26"/>
          <w:szCs w:val="26"/>
          <w:rtl w:val="0"/>
        </w:rPr>
        <w:t>Scenario 2: Customer Retention Analysis</w:t>
      </w:r>
    </w:p>
    <w:p w14:paraId="00000009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t xml:space="preserve"> Find customers who made purchases in the last 6 months but not in the previous 6 months.</w:t>
      </w:r>
    </w:p>
    <w:p w14:paraId="0000000A">
      <w:pPr>
        <w:spacing w:before="240" w:after="240"/>
        <w:rPr>
          <w:b/>
        </w:rPr>
      </w:pPr>
      <w:r>
        <w:rPr>
          <w:b/>
          <w:rtl w:val="0"/>
        </w:rPr>
        <w:t>Logic Explanation:</w:t>
      </w:r>
    </w:p>
    <w:p w14:paraId="0000000B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>Perform two subqueries to find customers who purchased within specific timeframes using the orders table.</w:t>
      </w:r>
    </w:p>
    <w:p w14:paraId="0000000C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>Exclude customers who purchased earlier using NOT IN.</w:t>
      </w:r>
    </w:p>
    <w:p w14:paraId="0000000D"/>
    <w:p w14:paraId="0000000E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mh6xyldzuazb" w:colFirst="0" w:colLast="0"/>
      <w:bookmarkEnd w:id="2"/>
      <w:r>
        <w:rPr>
          <w:b/>
          <w:color w:val="000000"/>
          <w:sz w:val="26"/>
          <w:szCs w:val="26"/>
          <w:rtl w:val="0"/>
        </w:rPr>
        <w:t>Scenario 3: Identify Products with Declining Sales</w:t>
      </w:r>
    </w:p>
    <w:p w14:paraId="0000000F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t xml:space="preserve"> Find products whose sales decreased by more than 30% compared to the previous month.</w:t>
      </w:r>
    </w:p>
    <w:p w14:paraId="00000010">
      <w:pPr>
        <w:spacing w:before="240" w:after="240"/>
        <w:rPr>
          <w:b/>
        </w:rPr>
      </w:pPr>
      <w:r>
        <w:rPr>
          <w:b/>
          <w:rtl w:val="0"/>
        </w:rPr>
        <w:t>Logic Explanation:</w:t>
      </w:r>
    </w:p>
    <w:p w14:paraId="00000011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>Perform a self-join on the sales table using product_id.</w:t>
      </w:r>
    </w:p>
    <w:p w14:paraId="00000012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Compare sales data of the current month and the previous month.</w:t>
      </w:r>
    </w:p>
    <w:p w14:paraId="00000013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>Calculate the percentage decrease and filter products with a decline greater than 30%.</w:t>
      </w:r>
    </w:p>
    <w:p w14:paraId="00000014"/>
    <w:p w14:paraId="0000001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eh4ha9iwuk1g" w:colFirst="0" w:colLast="0"/>
      <w:bookmarkEnd w:id="3"/>
    </w:p>
    <w:p w14:paraId="00000016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7psren2emkc9" w:colFirst="0" w:colLast="0"/>
      <w:bookmarkEnd w:id="4"/>
    </w:p>
    <w:p w14:paraId="0000001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b11mo16qzmpq" w:colFirst="0" w:colLast="0"/>
      <w:bookmarkEnd w:id="5"/>
    </w:p>
    <w:p w14:paraId="00000018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9bqzbxw1464b" w:colFirst="0" w:colLast="0"/>
      <w:bookmarkEnd w:id="6"/>
      <w:bookmarkStart w:id="9" w:name="_GoBack"/>
      <w:bookmarkEnd w:id="9"/>
      <w:r>
        <w:rPr>
          <w:b/>
          <w:color w:val="000000"/>
          <w:sz w:val="26"/>
          <w:szCs w:val="26"/>
          <w:rtl w:val="0"/>
        </w:rPr>
        <w:t xml:space="preserve">Scenario 4: Calculate Moving 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4384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6432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CqJg6+tgAAACEBAAAZAAAAZHJz&#10;L19yZWxzL2Uyb0RvYy54bWwucmVsc4WPQWrDMBBF94XcQcw+lp1FKMWyN6HgbUgOMEhjWcQaCUkt&#10;9e0jyCaBQJfzP/89ph///Cp+KWUXWEHXtCCIdTCOrYLr5Xv/CSIXZINrYFKwUYZx2H30Z1qx1FFe&#10;XMyiUjgrWEqJX1JmvZDH3IRIXJs5JI+lnsnKiPqGluShbY8yPTNgeGGKyShIk+lAXLZYzf+zwzw7&#10;TaegfzxxeaOQzld3BWKyVBR4Mg4fYddEtiCHXr48NtwB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pt;height:147pt;width:148.5pt;mso-position-horizontal-relative:page;z-index:251665408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LoEYJgJAgAA+wQAAA4AAABkcnMvZTJvRG9jLnhtbK1U&#10;zW7jIBC+r7TvgLg3dio1Ta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pEQzhYZvHUC0jzxGdXrr&#10;Kyx6s6/uMvMYRqqn1qk4IglySoqeR0XhFAjHxfly+fD0g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3/YMQ2QAAAAkBAAAPAAAAAAAAAAEAIAAAACIAAABkcnMvZG93bnJldi54bWxQSwECFAAU&#10;AAAACACHTuJAugRgmA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E70DBF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196068EA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7743798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7456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B30javuAEAAIA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2E70DBF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196068EA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7743798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6"/>
          <w:szCs w:val="26"/>
          <w:rtl w:val="0"/>
        </w:rPr>
        <w:t>Average of Sales</w:t>
      </w:r>
    </w:p>
    <w:p w14:paraId="00000019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t xml:space="preserve"> Calculate a 3-month moving average for product sales.</w:t>
      </w:r>
    </w:p>
    <w:p w14:paraId="0000001A">
      <w:pPr>
        <w:spacing w:before="240" w:after="240"/>
        <w:rPr>
          <w:b/>
        </w:rPr>
      </w:pPr>
      <w:r>
        <w:rPr>
          <w:b/>
          <w:rtl w:val="0"/>
        </w:rPr>
        <w:t>Logic Explanation:</w:t>
      </w:r>
    </w:p>
    <w:p w14:paraId="0000001B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tl w:val="0"/>
        </w:rPr>
        <w:t>Use a WINDOW FUNCTION to calculate the moving average using the AVG() function.</w:t>
      </w:r>
    </w:p>
    <w:p w14:paraId="0000001C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Partition the data by product_id.</w:t>
      </w:r>
    </w:p>
    <w:p w14:paraId="0000001D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tl w:val="0"/>
        </w:rPr>
        <w:t>Order the data by sales_date.</w:t>
      </w:r>
    </w:p>
    <w:p w14:paraId="0000001E"/>
    <w:p w14:paraId="0000001F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l0ugmlk54lni" w:colFirst="0" w:colLast="0"/>
      <w:bookmarkEnd w:id="7"/>
      <w:r>
        <w:rPr>
          <w:b/>
          <w:color w:val="000000"/>
          <w:sz w:val="26"/>
          <w:szCs w:val="26"/>
          <w:rtl w:val="0"/>
        </w:rPr>
        <w:t>Scenario 5: Detect Duplicate Records</w:t>
      </w:r>
    </w:p>
    <w:p w14:paraId="00000020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t xml:space="preserve"> Find all duplicate records from a customer table based on email and phone number.</w:t>
      </w:r>
    </w:p>
    <w:p w14:paraId="00000021">
      <w:pPr>
        <w:spacing w:before="240" w:after="240"/>
        <w:rPr>
          <w:b/>
        </w:rPr>
      </w:pPr>
      <w:r>
        <w:rPr>
          <w:b/>
          <w:rtl w:val="0"/>
        </w:rPr>
        <w:t>Logic Explanation:</w:t>
      </w:r>
    </w:p>
    <w:p w14:paraId="00000022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rtl w:val="0"/>
        </w:rPr>
        <w:t>Group records using the GROUP BY clause.</w:t>
      </w:r>
    </w:p>
    <w:p w14:paraId="00000023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rtl w:val="0"/>
        </w:rPr>
        <w:t>Use HAVING to filter groups with more than one occurrence.</w:t>
      </w:r>
    </w:p>
    <w:p w14:paraId="00000024"/>
    <w:p w14:paraId="0000002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ontko8psp6i9" w:colFirst="0" w:colLast="0"/>
      <w:bookmarkEnd w:id="8"/>
      <w:r>
        <w:rPr>
          <w:b/>
          <w:color w:val="000000"/>
          <w:sz w:val="26"/>
          <w:szCs w:val="26"/>
          <w:rtl w:val="0"/>
        </w:rPr>
        <w:t>Scenario 6: Identify Products with No Sales for 3 Consecutive Months</w:t>
      </w:r>
    </w:p>
    <w:p w14:paraId="00000026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t xml:space="preserve"> List products that have not had any sales for 3 consecutive months.</w:t>
      </w:r>
    </w:p>
    <w:p w14:paraId="00000027">
      <w:pPr>
        <w:spacing w:before="240" w:after="240"/>
        <w:rPr>
          <w:b/>
        </w:rPr>
      </w:pPr>
      <w:r>
        <w:rPr>
          <w:b/>
          <w:rtl w:val="0"/>
        </w:rPr>
        <w:t>Logic Explanation:</w:t>
      </w:r>
    </w:p>
    <w:p w14:paraId="00000028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 w:val="0"/>
        </w:rPr>
        <w:t>Perform a subquery using LEFT JOIN to find missing sales data.</w:t>
      </w:r>
    </w:p>
    <w:p w14:paraId="00000029">
      <w:pPr>
        <w:numPr>
          <w:ilvl w:val="0"/>
          <w:numId w:val="6"/>
        </w:numPr>
        <w:spacing w:before="0" w:beforeAutospacing="0" w:after="0" w:afterAutospacing="0"/>
        <w:ind w:left="720" w:hanging="360"/>
      </w:pPr>
      <w:r>
        <w:rPr>
          <w:rtl w:val="0"/>
        </w:rPr>
        <w:t>Use date functions to check for gaps in sales data.</w:t>
      </w:r>
    </w:p>
    <w:p w14:paraId="0000002A">
      <w:pPr>
        <w:numPr>
          <w:ilvl w:val="0"/>
          <w:numId w:val="6"/>
        </w:numPr>
        <w:spacing w:before="0" w:beforeAutospacing="0" w:after="240"/>
        <w:ind w:left="720" w:hanging="360"/>
      </w:pPr>
      <w:r>
        <w:rPr>
          <w:rtl w:val="0"/>
        </w:rPr>
        <w:t>Identify products with no sales for the required period.</w:t>
      </w:r>
    </w:p>
    <w:p w14:paraId="0000002B"/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FEA97">
    <w:pPr>
      <w:pStyle w:val="11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69F31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2025-04-23T11:33:37Z</dcterms:created>
  <dc:creator>hoped</dc:creator>
  <cp:lastModifiedBy>Digital Marketing</cp:lastModifiedBy>
  <dcterms:modified xsi:type="dcterms:W3CDTF">2025-04-23T11:33:47Z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F2FD2D0760634B528E931CAB9C6113AC_12</vt:lpwstr>
  </property>
</Properties>
</file>